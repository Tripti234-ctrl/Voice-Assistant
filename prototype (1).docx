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364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  <w:bookmarkStart w:id="0" w:name="_GoBack"/>
      <w:bookmarkEnd w:id="0"/>
    </w:p>
    <w:p w14:paraId="39FBFF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AEC1A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207AA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8EF00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01F0F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&gt;Garhwali-Kumaoni Voice Assistant&lt;/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9B2C9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BAD5F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42E53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6FA2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469C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35EE9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590C3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50971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12B25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'Segoe UI'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Tahoma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Geneva,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Verdana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43C5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135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#764ba2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73B7E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vh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E6565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EFB9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B203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FB8AC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4EB82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3237D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E6EDB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BBAF8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77E81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AA202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70FA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90DAE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3026F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02F52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2BDFC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663E0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80DA5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98C2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33603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0BB49D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8D24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EE061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0EC81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.subtitle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D0401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9BB6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3B1D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AC93F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78CE8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D7130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BAEC4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.mode-toggle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03565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8D5E6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A45C1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42519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#f0f0f0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04DC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F6ECD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5A6D56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B79AB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97565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.mode-btn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661FDC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E018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5FF5B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59D29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transparent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61B7B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2002A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222F9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13110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9897A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4D86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0C339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D13AD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81E1F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.mode-btn.active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8960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135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#764ba2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5949A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36E3B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AED75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6A6E1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02923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.input-section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591B98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D6BD1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A6008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F8DB4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6A997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D55C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F9421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26371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9CEB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DC5C8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53CFC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E329A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3B606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1C2D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055BA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#e0e0e0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F780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FAC0E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8C55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2BA3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inherit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B758A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9ADB4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9353F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:focus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:focus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1C7E5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242A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42762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068D9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E13B1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8EC74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B214A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resize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vertical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C1CBD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min-height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765E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84A34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A0E5C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.voice-section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42A67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A2CCD0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9D099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51B110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.voice-section.active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12E3E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2111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FAA56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361E7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.text-section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8B5D4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DE25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CDD17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98C15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.text-section.active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04D07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8B200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17052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19FE4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.mic-container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12E4B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AC9EB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flex-direction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9A2E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7B45A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15C86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DBD62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#f8f9ff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4F890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70B44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99824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07424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.mic-button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1FF5C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E4986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130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3051F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F297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456AA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135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#f093fb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#f5576c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518A2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55BEA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466D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BD959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14B43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87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108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3260C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F7DE37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5B99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3EF9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BAC2F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7CA3BE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.mic-button:hover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890FF3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1.05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32674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245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87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108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21034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EE89D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9C56E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.mic-button:active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C0D20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0.98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15483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EEA07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A62BF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.mic-button.recording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48CE9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135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#fa709a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#fee140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F5D36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pulse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infinite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B017A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13C6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E022D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pulse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AA271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0%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 </w:t>
      </w:r>
    </w:p>
    <w:p w14:paraId="6FF712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16658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112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902CB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76992B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50%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 </w:t>
      </w:r>
    </w:p>
    <w:p w14:paraId="0EDA5C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1.08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B23B9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250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112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365F3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48C4B3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893CB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9B856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.mic-status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45DA3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1F997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0F3B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46300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749B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622F5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ED735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AE240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50DAD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FE7E5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BA791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.recognized-box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608C0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#fff9e6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F5868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8A5C3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29150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916A2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#ffd700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61C0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710EB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slideIn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E2F35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2F5A7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CBE1F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@keyframes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slideIn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7D5AB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657A9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57F3F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-10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931AA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5BD0F3C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459E42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opacity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6970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E3B20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}</w:t>
      </w:r>
    </w:p>
    <w:p w14:paraId="21B1D8E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A7F54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1A414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.recognized-box.show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66F76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D02B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A6597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19F3E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.recognized-label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8D30E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#b8860b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C4449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22F5E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FA7DD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C18B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506E71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CE377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.recognized-text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5C7A7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E7C88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FF3FB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6765E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AA531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CC89A1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BD710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.translate-btn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12598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EBB33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E047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135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deg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#764ba2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3F2F308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D3EE0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977A9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623EE6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518DC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81BCB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B46370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5ACF1E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9D77F4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81209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C343F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.translate-btn:hover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081100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-2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D6E54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99BAB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52E94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F9C59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.translate-btn:active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4051B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CD601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E5363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D963D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.output-section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1AAB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8A9D5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1B89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#e8f5e9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A48CA1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F7A9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5BBF4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#4caf50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1215D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animation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slideIn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1D1D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42A723F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0D320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.output-section.show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D8076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4C3F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3BB07A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7AD205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.output-label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5AC27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#2e7d32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5F8D3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C85E6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A5A54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073D9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BA732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E7782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.output-text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AB194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F71C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5DF4E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line-height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1.8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68DE1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6F2E22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EFA37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.example-phrases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657690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CF570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93826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#e8f4f8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A1A6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FDDD2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6968D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4779F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.example-phrases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3E98C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27FD7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BCDBD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2D7D0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F5B2A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24CF84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.example-phrases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7072612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list-style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F293F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88A8B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748C6C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94AA9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.example-phrases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1E3051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AF340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C62A0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61B8F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2575F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2CBA4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42BD2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4CAA8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C1F4A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3DD2F1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.example-phrases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:hover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5516AB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E684A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102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126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234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5A8C69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padding-left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80A83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46B20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C261B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.browser-warning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368E0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#fff3cd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60E87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491B4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C9D8A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E80C0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border-left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#ffc107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C337D3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E20F8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#856404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7291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B5C69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08C800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1D018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.browser-warning.show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E3AF6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B01C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18B8E15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426F8D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.feature-badge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BCED1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956C01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#e8f4f8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58C59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#667eea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7AAF18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235F4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D2495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2C728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6670F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px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681F285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}</w:t>
      </w:r>
    </w:p>
    <w:p w14:paraId="28D9EE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D29D6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6D49D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</w:p>
    <w:p w14:paraId="36E165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C9D0A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6E81E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&gt;🎤 Garhwali-Kumaoni Assistant&lt;/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5899F7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"subtitle"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&gt;Voice &amp; Text Translation for Uttarakhand Languages&lt;/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534A6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7C2124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"mode-toggle"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C8B5D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"mode-btn 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"voiceBtn"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('voice')"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&gt;Voice&lt;/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A07A5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"mode-btn"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"textBtn"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('text')"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&gt;Text&lt;/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BFCFE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81A9F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"browser-warning"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"browserWarning"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557D2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&gt;⚠️ Browser Note:&lt;/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Voice mode works best in Chrome or Edge. If voice doesn't work, please use Text Mode.</w:t>
      </w:r>
    </w:p>
    <w:p w14:paraId="5F5BE2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40B698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5D2FD6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"mode-toggle"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C9EA39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"mode-btn 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"voiceModeBtn"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('voice')"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5F571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🎤 Voice Mode</w:t>
      </w:r>
    </w:p>
    <w:p w14:paraId="01D90B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D69D7C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"mode-btn"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"textModeBtn"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('text')"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B9D39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⌨️ Text Mode</w:t>
      </w:r>
    </w:p>
    <w:p w14:paraId="0C6D4A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20D41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70672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7B7DA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&lt;!-- VOICE MODE SECTION --&gt;</w:t>
      </w:r>
    </w:p>
    <w:p w14:paraId="4AFBE4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"voice-section 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"voiceSection"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D4775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"input-section"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FA873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"voiceLanguage"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&gt;Select Language:&lt;/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DC2D1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"voiceLanguage"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9D9B6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"garhwali"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&gt;Garhwali (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गढ़वाली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)&lt;/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04030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"kumaoni"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&gt;Kumaoni (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कुमाऊँनी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)&lt;/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D7F0A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F76CD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D06D9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45BECE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"mic-container"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59D06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"mic-button"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"micButton"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toggleRecording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33AB1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🎙️</w:t>
      </w:r>
    </w:p>
    <w:p w14:paraId="31D480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1D0C7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"mic-status"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"micStatus"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F4959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Click microphone to start speaking</w:t>
      </w:r>
    </w:p>
    <w:p w14:paraId="2BCF26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CF3AD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C4A63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180A1E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"recognized-box"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"recognizedBox"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D1A92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"recognized-label"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&gt;🎯 You said:&lt;/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08517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"recognized-text"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"recognizedText"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8DDB3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FF54C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7CF21F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"translate-btn"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translateVoice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B0416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🔄 Translate to Hindi &amp; English</w:t>
      </w:r>
    </w:p>
    <w:p w14:paraId="438C51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A1F75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65325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0C7B0C1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&lt;!-- TEXT MODE SECTION --&gt;</w:t>
      </w:r>
    </w:p>
    <w:p w14:paraId="7FED18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"text-section"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"textSection"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78C68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"input-section"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B3D3F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"textLanguage"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&gt;Select Language:&lt;/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B41F7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"textLanguage"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61A87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"garhwali"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&gt;Garhwali (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गढ़वाली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)&lt;/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F16A0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"kumaoni"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&gt;Kumaoni (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कुमाऊँनी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)&lt;/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898C5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A669D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D36C0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41755E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"input-section"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7CB00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"inputText"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&gt;Type your text:&lt;/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8684D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"inputText"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 xml:space="preserve">"Type in Garhwali or Kumaoni... 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या यहाँ टाइप करें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..."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D58894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9E39C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    </w:t>
      </w:r>
    </w:p>
    <w:p w14:paraId="3AA26B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"translate-btn"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translateText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AF411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🔄 Translate to Hindi &amp; English</w:t>
      </w:r>
    </w:p>
    <w:p w14:paraId="709F5A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98ED5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AFBE6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6B8C70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&lt;!-- OUTPUT SECTION --&gt;</w:t>
      </w:r>
    </w:p>
    <w:p w14:paraId="0A116F3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"output-section"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"outputSection"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76495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"output-label"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&gt;📢 Translation Result:&lt;/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3E772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"output-text"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"outputText"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B44097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4839A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</w:p>
    <w:p w14:paraId="137558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&lt;!-- EXAMPLE PHRASES --&gt;</w:t>
      </w:r>
    </w:p>
    <w:p w14:paraId="22F102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"example-phrases"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4B83A1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&gt;💡 Try these example phrases (click to auto-fill in text mode):&lt;/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883AF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"exampleList"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44E8D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तुम कठां जांदा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'garhwali')"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F8F24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&gt;Garhwali:&lt;/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तुम कठां जांदा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Where are you going?</w:t>
      </w:r>
    </w:p>
    <w:p w14:paraId="05C7D2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1C2664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मैं बाट देखणि छूं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'garhwali')"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93F56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&gt;Garhwali:&lt;/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मैं बाट देखणि छूं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I am looking at the path</w:t>
      </w:r>
    </w:p>
    <w:p w14:paraId="42F36B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81D6D1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पाणी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'garhwali')"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5A9E8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&gt;Garhwali:&lt;/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पाणी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Water</w:t>
      </w:r>
    </w:p>
    <w:p w14:paraId="553C084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FD10DB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धन्यबाद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'garhwali')"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B75F1D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&gt;Garhwali:&lt;/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धन्यबाद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Thank you</w:t>
      </w:r>
    </w:p>
    <w:p w14:paraId="70CE48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EF4354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कैसो छो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'garhwali')"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3F49A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&gt;Garhwali:&lt;/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कैसो छो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How are you?</w:t>
      </w:r>
    </w:p>
    <w:p w14:paraId="6F1BE9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3797A3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तू कत जांछे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'kumaoni')"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2C58361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&gt;Kumaoni:&lt;/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तू कत जांछे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Where are you going?</w:t>
      </w:r>
    </w:p>
    <w:p w14:paraId="13E928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9F3F2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मी खाणा खान्छु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'kumaoni')"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06E82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&gt;Kumaoni:&lt;/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मी खाणा खान्छु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I am eating food</w:t>
      </w:r>
    </w:p>
    <w:p w14:paraId="38D56BB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DA9BB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पानी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'kumaoni')"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ECB38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&gt;Kumaoni:&lt;/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पानी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Water</w:t>
      </w:r>
    </w:p>
    <w:p w14:paraId="3A3506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CD14C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धन्याबाद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'kumaoni')"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0D77DC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&gt;Kumaoni:&lt;/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धन्याबाद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Thank you</w:t>
      </w:r>
    </w:p>
    <w:p w14:paraId="200DD0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5E8FD4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('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कसो छो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', 'kumaoni')"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3B8B99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    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&gt;Kumaoni:&lt;/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 "</w:t>
      </w:r>
      <w:r>
        <w:rPr>
          <w:rFonts w:hint="default" w:ascii="Consolas" w:hAnsi="Consolas" w:eastAsia="Consolas" w:cs="Arial Unicode MS"/>
          <w:b w:val="0"/>
          <w:bCs w:val="0"/>
          <w:color w:val="24292E"/>
          <w:kern w:val="0"/>
          <w:sz w:val="16"/>
          <w:szCs w:val="16"/>
          <w:shd w:val="clear" w:fill="FFFFFF"/>
          <w:cs/>
          <w:lang w:val="en-US" w:eastAsia="zh-CN" w:bidi="hi-IN"/>
        </w:rPr>
        <w:t>कसो छो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cs w:val="0"/>
          <w:lang w:val="en-US" w:eastAsia="zh-CN" w:bidi="ar"/>
        </w:rPr>
        <w:t>" → How are you?</w:t>
      </w:r>
    </w:p>
    <w:p w14:paraId="0D7838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E728A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56EDAFC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E8B47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965BE0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</w:p>
    <w:p w14:paraId="5DBEED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&lt;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77CF9F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/* ================= TRANSLATIONS ================= */</w:t>
      </w:r>
    </w:p>
    <w:p w14:paraId="154E69A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translations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57383C4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garhwali: [</w:t>
      </w:r>
    </w:p>
    <w:p w14:paraId="46BAE3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कठां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कत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तुम कहाँ जा रहे हो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"Where are you going?"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},</w:t>
      </w:r>
    </w:p>
    <w:p w14:paraId="6D6310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पाणी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पानी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"Water"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},</w:t>
      </w:r>
    </w:p>
    <w:p w14:paraId="04A64E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धन्यवाद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धन्यवाद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"Thank you"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},</w:t>
      </w:r>
    </w:p>
    <w:p w14:paraId="4175C2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धन्यबाद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धन्यवाद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"Thank you"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},</w:t>
      </w:r>
    </w:p>
    <w:p w14:paraId="1F681A8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कैसो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कैसे हो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"How are you?"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</w:t>
      </w:r>
    </w:p>
    <w:p w14:paraId="3859C66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],</w:t>
      </w:r>
    </w:p>
    <w:p w14:paraId="19C9E7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kumaoni: [</w:t>
      </w:r>
    </w:p>
    <w:p w14:paraId="7839E76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कट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तुम कहाँ जा रहे हो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"Where are you going?"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},</w:t>
      </w:r>
    </w:p>
    <w:p w14:paraId="11E750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पानी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पानी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"Water"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},</w:t>
      </w:r>
    </w:p>
    <w:p w14:paraId="20B81C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धन्याबाद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धन्यवाद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"Thank you"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},</w:t>
      </w:r>
    </w:p>
    <w:p w14:paraId="2BF2EE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{ keywords: [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कसू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], hindi: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Arial Unicode MS"/>
          <w:b w:val="0"/>
          <w:bCs w:val="0"/>
          <w:color w:val="032F62"/>
          <w:kern w:val="0"/>
          <w:sz w:val="16"/>
          <w:szCs w:val="16"/>
          <w:shd w:val="clear" w:fill="FFFFFF"/>
          <w:cs/>
          <w:lang w:val="en-US" w:eastAsia="zh-CN" w:bidi="hi-IN"/>
        </w:rPr>
        <w:t>कैसे हो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cs w:val="0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english: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"How are you?"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}</w:t>
      </w:r>
    </w:p>
    <w:p w14:paraId="4135B0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]</w:t>
      </w:r>
    </w:p>
    <w:p w14:paraId="570B2C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};</w:t>
      </w:r>
    </w:p>
    <w:p w14:paraId="7F148649">
      <w:pPr>
        <w:keepNext w:val="0"/>
        <w:keepLines w:val="0"/>
        <w:widowControl/>
        <w:suppressLineNumbers w:val="0"/>
        <w:jc w:val="left"/>
      </w:pPr>
    </w:p>
    <w:p w14:paraId="77DF38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/* ================= SPEECH ================= */</w:t>
      </w:r>
    </w:p>
    <w:p w14:paraId="455AE6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recognition;</w:t>
      </w:r>
    </w:p>
    <w:p w14:paraId="119914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isRecording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46F49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recognizedSpeech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4FAFA3E">
      <w:pPr>
        <w:keepNext w:val="0"/>
        <w:keepLines w:val="0"/>
        <w:widowControl/>
        <w:suppressLineNumbers w:val="0"/>
        <w:jc w:val="left"/>
      </w:pPr>
    </w:p>
    <w:p w14:paraId="1E3E59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initSpeech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2C0E4F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.SpeechRecognition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.webkitSpeechRecognition;</w:t>
      </w:r>
    </w:p>
    <w:p w14:paraId="37DE052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405F49E">
      <w:pPr>
        <w:keepNext w:val="0"/>
        <w:keepLines w:val="0"/>
        <w:widowControl/>
        <w:suppressLineNumbers w:val="0"/>
        <w:jc w:val="left"/>
      </w:pPr>
    </w:p>
    <w:p w14:paraId="13F886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recognition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SR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381C574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recognition.lang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"hi-IN"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DAAFC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recognition.continuous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CA5E152">
      <w:pPr>
        <w:keepNext w:val="0"/>
        <w:keepLines w:val="0"/>
        <w:widowControl/>
        <w:suppressLineNumbers w:val="0"/>
        <w:jc w:val="left"/>
      </w:pPr>
    </w:p>
    <w:p w14:paraId="2CB9C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recognition.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onresult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33D033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recognizedSpeech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.results[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].transcript.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6DD5D2A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recognizedText.innerText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recognizedSpeech;</w:t>
      </w:r>
    </w:p>
    <w:p w14:paraId="3FD41AB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recognizedBox.classList.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93DFB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};</w:t>
      </w:r>
    </w:p>
    <w:p w14:paraId="219378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22D500A">
      <w:pPr>
        <w:keepNext w:val="0"/>
        <w:keepLines w:val="0"/>
        <w:widowControl/>
        <w:suppressLineNumbers w:val="0"/>
        <w:jc w:val="left"/>
      </w:pPr>
    </w:p>
    <w:p w14:paraId="3B5C84C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toggleRecording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1A38FB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recognition)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7CE80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recognition.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58949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5F0E73E5">
      <w:pPr>
        <w:keepNext w:val="0"/>
        <w:keepLines w:val="0"/>
        <w:widowControl/>
        <w:suppressLineNumbers w:val="0"/>
        <w:jc w:val="left"/>
      </w:pPr>
    </w:p>
    <w:p w14:paraId="396D52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/* ================= UTILS ================= */</w:t>
      </w:r>
    </w:p>
    <w:p w14:paraId="2E78DA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6AC63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[?.!]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();</w:t>
      </w:r>
    </w:p>
    <w:p w14:paraId="1C0666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D5656A4">
      <w:pPr>
        <w:keepNext w:val="0"/>
        <w:keepLines w:val="0"/>
        <w:widowControl/>
        <w:suppressLineNumbers w:val="0"/>
        <w:jc w:val="left"/>
      </w:pPr>
    </w:p>
    <w:p w14:paraId="4141E9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/* ================= TRANSLATION ================= */</w:t>
      </w:r>
    </w:p>
    <w:p w14:paraId="2B501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performTranslation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inputText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142694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normalize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inputText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8BA51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translations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];</w:t>
      </w:r>
    </w:p>
    <w:p w14:paraId="4734197E">
      <w:pPr>
        <w:keepNext w:val="0"/>
        <w:keepLines w:val="0"/>
        <w:widowControl/>
        <w:suppressLineNumbers w:val="0"/>
        <w:jc w:val="left"/>
      </w:pPr>
    </w:p>
    <w:p w14:paraId="26A748C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of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entries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6CFB41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.keywords.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some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includes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))) {</w:t>
      </w:r>
    </w:p>
    <w:p w14:paraId="022A54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outputText.innerHTML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`</w:t>
      </w:r>
    </w:p>
    <w:p w14:paraId="3D4F27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        &lt;b&gt;Hindi:&lt;/b&gt; ${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hindi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}&lt;br&gt;</w:t>
      </w:r>
    </w:p>
    <w:p w14:paraId="0656B3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        &lt;b&gt;English:&lt;/b&gt; ${</w:t>
      </w: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english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70E5EE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      `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3E77E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  outputSection.classList.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2E0C7D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0E12C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}</w:t>
      </w:r>
    </w:p>
    <w:p w14:paraId="474BE03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049132C2">
      <w:pPr>
        <w:keepNext w:val="0"/>
        <w:keepLines w:val="0"/>
        <w:widowControl/>
        <w:suppressLineNumbers w:val="0"/>
        <w:jc w:val="left"/>
      </w:pPr>
    </w:p>
    <w:p w14:paraId="57D274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outputText.innerHTML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`</w:t>
      </w:r>
    </w:p>
    <w:p w14:paraId="07F2FD7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    &lt;b&gt;⚠️ Translation not available&lt;/b&gt;&lt;br&gt;</w:t>
      </w:r>
    </w:p>
    <w:p w14:paraId="16B110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    "${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inputText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}"</w:t>
      </w:r>
    </w:p>
    <w:p w14:paraId="5E9372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  `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DEAAE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outputSection.classList.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C4A5B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912C76A">
      <w:pPr>
        <w:keepNext w:val="0"/>
        <w:keepLines w:val="0"/>
        <w:widowControl/>
        <w:suppressLineNumbers w:val="0"/>
        <w:jc w:val="left"/>
      </w:pPr>
    </w:p>
    <w:p w14:paraId="34D72C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translateVoice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1476C3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recognizedSpeech)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96449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performTranslation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(voiceLanguage.value, recognizedSpeech);</w:t>
      </w:r>
    </w:p>
    <w:p w14:paraId="626FD5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1302DB3D">
      <w:pPr>
        <w:keepNext w:val="0"/>
        <w:keepLines w:val="0"/>
        <w:widowControl/>
        <w:suppressLineNumbers w:val="0"/>
        <w:jc w:val="left"/>
      </w:pPr>
    </w:p>
    <w:p w14:paraId="259CC6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translateText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() {</w:t>
      </w:r>
    </w:p>
    <w:p w14:paraId="2D256A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inputText.value.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8B0D6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performTranslation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(textLanguage.value, inputText.value);</w:t>
      </w:r>
    </w:p>
    <w:p w14:paraId="1833B87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483AD02B">
      <w:pPr>
        <w:keepNext w:val="0"/>
        <w:keepLines w:val="0"/>
        <w:widowControl/>
        <w:suppressLineNumbers w:val="0"/>
        <w:jc w:val="left"/>
      </w:pPr>
    </w:p>
    <w:p w14:paraId="221010C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/* ================= EXAMPLES FIX ================= */</w:t>
      </w:r>
    </w:p>
    <w:p w14:paraId="7C7784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fillExample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5A7F6D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26FAE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inputText.value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5FF17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textLanguage.value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AB37C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68202801">
      <w:pPr>
        <w:keepNext w:val="0"/>
        <w:keepLines w:val="0"/>
        <w:widowControl/>
        <w:suppressLineNumbers w:val="0"/>
        <w:jc w:val="left"/>
      </w:pPr>
    </w:p>
    <w:p w14:paraId="38471F5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737D"/>
          <w:kern w:val="0"/>
          <w:sz w:val="16"/>
          <w:szCs w:val="16"/>
          <w:shd w:val="clear" w:fill="FFFFFF"/>
          <w:lang w:val="en-US" w:eastAsia="zh-CN" w:bidi="ar"/>
        </w:rPr>
        <w:t>/* ================= MODE SWITCH ================= */</w:t>
      </w:r>
    </w:p>
    <w:p w14:paraId="43983F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switchMode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735DF9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voiceSection.classList.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E18DDC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textSection.classList.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78369C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voiceBtn.classList.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6B26C2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textBtn.classList.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477A5537">
      <w:pPr>
        <w:keepNext w:val="0"/>
        <w:keepLines w:val="0"/>
        <w:widowControl/>
        <w:suppressLineNumbers w:val="0"/>
        <w:jc w:val="left"/>
      </w:pPr>
    </w:p>
    <w:p w14:paraId="0E25B3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E36209"/>
          <w:kern w:val="0"/>
          <w:sz w:val="16"/>
          <w:szCs w:val="16"/>
          <w:shd w:val="clear" w:fill="FFFFFF"/>
          <w:lang w:val="en-US" w:eastAsia="zh-CN" w:bidi="ar"/>
        </w:rPr>
        <w:t>mode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"voice"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 {</w:t>
      </w:r>
    </w:p>
    <w:p w14:paraId="473CDA1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voiceSection.classList.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BA43E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voiceBtn.classList.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1BC560D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{</w:t>
      </w:r>
    </w:p>
    <w:p w14:paraId="2E7700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textSection.classList.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00A8A7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  textBtn.classList.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32F62"/>
          <w:kern w:val="0"/>
          <w:sz w:val="16"/>
          <w:szCs w:val="16"/>
          <w:shd w:val="clear" w:fill="FFFFF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);</w:t>
      </w:r>
    </w:p>
    <w:p w14:paraId="541F69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  }</w:t>
      </w:r>
    </w:p>
    <w:p w14:paraId="451A19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}</w:t>
      </w:r>
    </w:p>
    <w:p w14:paraId="362759FC">
      <w:pPr>
        <w:keepNext w:val="0"/>
        <w:keepLines w:val="0"/>
        <w:widowControl/>
        <w:suppressLineNumbers w:val="0"/>
        <w:jc w:val="left"/>
      </w:pPr>
    </w:p>
    <w:p w14:paraId="3C5BC2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5CC5"/>
          <w:kern w:val="0"/>
          <w:sz w:val="16"/>
          <w:szCs w:val="16"/>
          <w:shd w:val="clear" w:fill="FFFFF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3A49"/>
          <w:kern w:val="0"/>
          <w:sz w:val="16"/>
          <w:szCs w:val="16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F42C1"/>
          <w:kern w:val="0"/>
          <w:sz w:val="16"/>
          <w:szCs w:val="16"/>
          <w:shd w:val="clear" w:fill="FFFFFF"/>
          <w:lang w:val="en-US" w:eastAsia="zh-CN" w:bidi="ar"/>
        </w:rPr>
        <w:t>initSpeech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91A44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6B83C4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&gt;</w:t>
      </w:r>
    </w:p>
    <w:p w14:paraId="44FD3A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4292E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2863A"/>
          <w:kern w:val="0"/>
          <w:sz w:val="16"/>
          <w:szCs w:val="16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24292E"/>
          <w:kern w:val="0"/>
          <w:sz w:val="16"/>
          <w:szCs w:val="16"/>
          <w:shd w:val="clear" w:fill="FFFFFF"/>
          <w:lang w:val="en-US" w:eastAsia="zh-CN" w:bidi="ar"/>
        </w:rPr>
        <w:t xml:space="preserve">&gt; </w:t>
      </w:r>
    </w:p>
    <w:p w14:paraId="433ECCAF">
      <w:pPr>
        <w:keepNext w:val="0"/>
        <w:keepLines w:val="0"/>
        <w:widowControl/>
        <w:suppressLineNumbers w:val="0"/>
        <w:jc w:val="left"/>
      </w:pPr>
    </w:p>
    <w:p w14:paraId="4C46CA58"/>
    <w:p w14:paraId="71DBC976"/>
    <w:p w14:paraId="7F87EFA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73DB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92B1C64"/>
    <w:rsid w:val="333E2407"/>
    <w:rsid w:val="46E7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2025-12-29T15:22:00Z</dcterms:created>
  <dc:creator>Sakshi Kala</dc:creator>
  <cp:lastModifiedBy>Sakshi Kala</cp:lastModifiedBy>
  <dcterms:modified xsi:type="dcterms:W3CDTF">2025-12-29T15:23:04Z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EA449886E62A473AA1CD1F9662F4F7D8_11</vt:lpwstr>
  </property>
</Properties>
</file>